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F9D3C">
      <w:pPr>
        <w:pStyle w:val="36"/>
        <w:jc w:val="center"/>
      </w:pPr>
      <w:r>
        <w:t>LAB EXPERIMENT RECORD</w:t>
      </w:r>
    </w:p>
    <w:p w14:paraId="204FFCBC">
      <w:pPr>
        <w:pStyle w:val="2"/>
        <w:jc w:val="center"/>
      </w:pPr>
      <w:r>
        <w:t>Set 13: Geographic Data</w:t>
      </w:r>
    </w:p>
    <w:p w14:paraId="276B6F16">
      <w:r>
        <w:rPr>
          <w:b/>
        </w:rPr>
        <w:t xml:space="preserve">Department: </w:t>
      </w:r>
      <w:r>
        <w:t>AIML</w:t>
      </w:r>
    </w:p>
    <w:p w14:paraId="0D95A7D5">
      <w:r>
        <w:rPr>
          <w:b/>
        </w:rPr>
        <w:t xml:space="preserve">Course Code / Course Name: </w:t>
      </w:r>
      <w:r>
        <w:t>DSA0601 / Data Handling and Visualization</w:t>
      </w:r>
    </w:p>
    <w:p w14:paraId="5B71B84F">
      <w:r>
        <w:rPr>
          <w:b/>
        </w:rPr>
        <w:t xml:space="preserve">Experiment: </w:t>
      </w:r>
      <w:r>
        <w:t>Data Visualization using R</w:t>
      </w:r>
    </w:p>
    <w:p w14:paraId="479D76DA">
      <w:r>
        <w:rPr>
          <w:b/>
        </w:rPr>
        <w:t xml:space="preserve">Name: </w:t>
      </w:r>
      <w:r>
        <w:t>Deepka V</w:t>
      </w:r>
    </w:p>
    <w:p w14:paraId="10C1A3C9">
      <w:r>
        <w:rPr>
          <w:b/>
        </w:rPr>
        <w:t xml:space="preserve">Register Number: </w:t>
      </w:r>
      <w:r>
        <w:t>1</w:t>
      </w:r>
      <w:bookmarkStart w:id="0" w:name="_GoBack"/>
      <w:bookmarkEnd w:id="0"/>
      <w:r>
        <w:t>92325008</w:t>
      </w:r>
    </w:p>
    <w:p w14:paraId="42FB16A2">
      <w:pPr>
        <w:pStyle w:val="3"/>
      </w:pPr>
      <w:r>
        <w:t>Aim</w:t>
      </w:r>
    </w:p>
    <w:p w14:paraId="7380D61C">
      <w:r>
        <w:t>To analyze the provided dataset through the four prescribed visualizations, tables and dashboard exercises using R programming.</w:t>
      </w:r>
    </w:p>
    <w:p w14:paraId="63050368">
      <w:pPr>
        <w:pStyle w:val="3"/>
      </w:pPr>
      <w:r>
        <w:t>Dataset: Geographic Data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7DF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6759F1">
            <w:pPr>
              <w:spacing w:after="0" w:line="240" w:lineRule="auto"/>
            </w:pPr>
            <w:r>
              <w:t>City</w:t>
            </w:r>
          </w:p>
        </w:tc>
        <w:tc>
          <w:tcPr>
            <w:tcW w:w="2160" w:type="dxa"/>
          </w:tcPr>
          <w:p w14:paraId="22DEA483">
            <w:pPr>
              <w:spacing w:after="0" w:line="240" w:lineRule="auto"/>
            </w:pPr>
            <w:r>
              <w:t>Population</w:t>
            </w:r>
          </w:p>
        </w:tc>
        <w:tc>
          <w:tcPr>
            <w:tcW w:w="2160" w:type="dxa"/>
          </w:tcPr>
          <w:p w14:paraId="746D4150">
            <w:pPr>
              <w:spacing w:after="0" w:line="240" w:lineRule="auto"/>
            </w:pPr>
            <w:r>
              <w:t>Avg. Temperature</w:t>
            </w:r>
          </w:p>
        </w:tc>
        <w:tc>
          <w:tcPr>
            <w:tcW w:w="2160" w:type="dxa"/>
          </w:tcPr>
          <w:p w14:paraId="31A16D6E">
            <w:pPr>
              <w:spacing w:after="0" w:line="240" w:lineRule="auto"/>
            </w:pPr>
            <w:r>
              <w:t>Elevation</w:t>
            </w:r>
          </w:p>
        </w:tc>
      </w:tr>
      <w:tr w14:paraId="6DA9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578B0E">
            <w:pPr>
              <w:spacing w:after="0" w:line="240" w:lineRule="auto"/>
            </w:pPr>
            <w:r>
              <w:t>City A</w:t>
            </w:r>
          </w:p>
        </w:tc>
        <w:tc>
          <w:tcPr>
            <w:tcW w:w="2160" w:type="dxa"/>
          </w:tcPr>
          <w:p w14:paraId="090F7722">
            <w:pPr>
              <w:spacing w:after="0" w:line="240" w:lineRule="auto"/>
            </w:pPr>
            <w:r>
              <w:t>500000</w:t>
            </w:r>
          </w:p>
        </w:tc>
        <w:tc>
          <w:tcPr>
            <w:tcW w:w="2160" w:type="dxa"/>
          </w:tcPr>
          <w:p w14:paraId="2E475085">
            <w:pPr>
              <w:spacing w:after="0" w:line="240" w:lineRule="auto"/>
            </w:pPr>
            <w:r>
              <w:t>75</w:t>
            </w:r>
          </w:p>
        </w:tc>
        <w:tc>
          <w:tcPr>
            <w:tcW w:w="2160" w:type="dxa"/>
          </w:tcPr>
          <w:p w14:paraId="4077A434">
            <w:pPr>
              <w:spacing w:after="0" w:line="240" w:lineRule="auto"/>
            </w:pPr>
            <w:r>
              <w:t>1000</w:t>
            </w:r>
          </w:p>
        </w:tc>
      </w:tr>
      <w:tr w14:paraId="10DC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FAF336">
            <w:pPr>
              <w:spacing w:after="0" w:line="240" w:lineRule="auto"/>
            </w:pPr>
            <w:r>
              <w:t>City B</w:t>
            </w:r>
          </w:p>
        </w:tc>
        <w:tc>
          <w:tcPr>
            <w:tcW w:w="2160" w:type="dxa"/>
          </w:tcPr>
          <w:p w14:paraId="3CEAE5DA">
            <w:pPr>
              <w:spacing w:after="0" w:line="240" w:lineRule="auto"/>
            </w:pPr>
            <w:r>
              <w:t>700000</w:t>
            </w:r>
          </w:p>
        </w:tc>
        <w:tc>
          <w:tcPr>
            <w:tcW w:w="2160" w:type="dxa"/>
          </w:tcPr>
          <w:p w14:paraId="64DC7A2D">
            <w:pPr>
              <w:spacing w:after="0" w:line="240" w:lineRule="auto"/>
            </w:pPr>
            <w:r>
              <w:t>68</w:t>
            </w:r>
          </w:p>
        </w:tc>
        <w:tc>
          <w:tcPr>
            <w:tcW w:w="2160" w:type="dxa"/>
          </w:tcPr>
          <w:p w14:paraId="48C2F73D">
            <w:pPr>
              <w:spacing w:after="0" w:line="240" w:lineRule="auto"/>
            </w:pPr>
            <w:r>
              <w:t>800</w:t>
            </w:r>
          </w:p>
        </w:tc>
      </w:tr>
      <w:tr w14:paraId="1C64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4551EC">
            <w:pPr>
              <w:spacing w:after="0" w:line="240" w:lineRule="auto"/>
            </w:pPr>
            <w:r>
              <w:t>City C</w:t>
            </w:r>
          </w:p>
        </w:tc>
        <w:tc>
          <w:tcPr>
            <w:tcW w:w="2160" w:type="dxa"/>
          </w:tcPr>
          <w:p w14:paraId="7BFEB64D">
            <w:pPr>
              <w:spacing w:after="0" w:line="240" w:lineRule="auto"/>
            </w:pPr>
            <w:r>
              <w:t>600000</w:t>
            </w:r>
          </w:p>
        </w:tc>
        <w:tc>
          <w:tcPr>
            <w:tcW w:w="2160" w:type="dxa"/>
          </w:tcPr>
          <w:p w14:paraId="58684398">
            <w:pPr>
              <w:spacing w:after="0" w:line="240" w:lineRule="auto"/>
            </w:pPr>
            <w:r>
              <w:t>80</w:t>
            </w:r>
          </w:p>
        </w:tc>
        <w:tc>
          <w:tcPr>
            <w:tcW w:w="2160" w:type="dxa"/>
          </w:tcPr>
          <w:p w14:paraId="610F1F07">
            <w:pPr>
              <w:spacing w:after="0" w:line="240" w:lineRule="auto"/>
            </w:pPr>
            <w:r>
              <w:t>1200</w:t>
            </w:r>
          </w:p>
        </w:tc>
      </w:tr>
    </w:tbl>
    <w:p w14:paraId="0BFB3B75">
      <w:r>
        <w:t>Note: The source uses anonymous City A/B/C names and provides no geographic coordinates. A true map cannot be generated without latitude/longitude; an attribute chart is used instead.</w:t>
      </w:r>
    </w:p>
    <w:p w14:paraId="02E52894">
      <w:pPr>
        <w:pStyle w:val="3"/>
      </w:pPr>
      <w:r>
        <w:t>PROGRAM 1: Geographic city map</w:t>
      </w:r>
    </w:p>
    <w:p w14:paraId="517F78EF">
      <w:r>
        <w:t>R Code</w:t>
      </w:r>
    </w:p>
    <w:p w14:paraId="27C10138">
      <w:pPr>
        <w:spacing w:after="80"/>
      </w:pPr>
      <w:r>
        <w:rPr>
          <w:rFonts w:ascii="Courier New" w:hAnsi="Courier New"/>
          <w:sz w:val="15"/>
        </w:rPr>
        <w:t>cities &lt;- data.frame(City=c("City A","City B","City C"), Population=c(500000,700000,600000), Temperature=c(75,68,80), Elevation=c(1000,800,1200))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# No latitude/longitude is supplied: a true geographic map cannot be produced.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plot(cities$Temperature,cities$Elevation,pch=19,col="steelblue",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xlab="Average Temperature",ylab="Elevation",main="City Attributes (Not Geographic Coordinates)")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text(cities$Temperature,cities$Elevation,labels=cities$City,pos=3)</w:t>
      </w:r>
      <w:r>
        <w:rPr>
          <w:rFonts w:ascii="Courier New" w:hAnsi="Courier New"/>
          <w:sz w:val="15"/>
        </w:rPr>
        <w:br w:type="textWrapping"/>
      </w:r>
    </w:p>
    <w:p w14:paraId="0F60DBED">
      <w:r>
        <w:t>Output 1: Geographic city map</w:t>
      </w:r>
    </w:p>
    <w:p w14:paraId="01168C8C">
      <w:r>
        <w:drawing>
          <wp:inline distT="0" distB="0" distL="114300" distR="114300">
            <wp:extent cx="5257800" cy="27603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A279">
      <w:r>
        <w:t>Observation: The plotted values reflect the supplied dataset.</w:t>
      </w:r>
    </w:p>
    <w:p w14:paraId="0A400F79">
      <w:pPr>
        <w:pStyle w:val="3"/>
      </w:pPr>
      <w:r>
        <w:t>PROGRAM 2: Temperature vs population scatter plot</w:t>
      </w:r>
    </w:p>
    <w:p w14:paraId="7EA5574F">
      <w:r>
        <w:t>R Code</w:t>
      </w:r>
    </w:p>
    <w:p w14:paraId="139BE7F7">
      <w:pPr>
        <w:spacing w:after="80"/>
      </w:pPr>
      <w:r>
        <w:rPr>
          <w:rFonts w:ascii="Courier New" w:hAnsi="Courier New"/>
          <w:sz w:val="15"/>
        </w:rPr>
        <w:t>cities &lt;- data.frame(City=c("City A","City B","City C"), Population=c(500000,700000,600000), Temperature=c(75,68,80))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plot(cities$Temperature,cities$Population,pch=19,col="darkblue",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xlab="Average Temperature",ylab="Population",main="Temperature vs Population")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text(cities$Temperature,cities$Population,labels=cities$City,pos=3)</w:t>
      </w:r>
      <w:r>
        <w:rPr>
          <w:rFonts w:ascii="Courier New" w:hAnsi="Courier New"/>
          <w:sz w:val="15"/>
        </w:rPr>
        <w:br w:type="textWrapping"/>
      </w:r>
    </w:p>
    <w:p w14:paraId="796B2754">
      <w:r>
        <w:t>Output 2: Temperature vs population scatter plot</w:t>
      </w:r>
    </w:p>
    <w:p w14:paraId="3BD39481">
      <w:r>
        <w:drawing>
          <wp:inline distT="0" distB="0" distL="114300" distR="114300">
            <wp:extent cx="5257800" cy="27603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ACF8">
      <w:r>
        <w:t>Observation: The chart summarizes the values and supports comparison.</w:t>
      </w:r>
    </w:p>
    <w:p w14:paraId="15E1F09F">
      <w:pPr>
        <w:pStyle w:val="3"/>
      </w:pPr>
      <w:r>
        <w:t>PROGRAM 3: Geographic data table</w:t>
      </w:r>
    </w:p>
    <w:p w14:paraId="21D78D5C">
      <w:r>
        <w:t>R Code</w:t>
      </w:r>
    </w:p>
    <w:p w14:paraId="7E989F3F">
      <w:pPr>
        <w:spacing w:after="80"/>
      </w:pPr>
      <w:r>
        <w:rPr>
          <w:rFonts w:ascii="Courier New" w:hAnsi="Courier New"/>
          <w:sz w:val="15"/>
        </w:rPr>
        <w:t>cities &lt;- data.frame(City=c("City A","City B","City C"),Population=c(500000,700000,600000),Avg_Temperature=c(75,68,80),Elevation=c(1000,800,1200))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print(cities)</w:t>
      </w:r>
      <w:r>
        <w:rPr>
          <w:rFonts w:ascii="Courier New" w:hAnsi="Courier New"/>
          <w:sz w:val="15"/>
        </w:rPr>
        <w:br w:type="textWrapping"/>
      </w:r>
    </w:p>
    <w:p w14:paraId="56781B1B">
      <w:r>
        <w:t>Output 3: Geographic data table</w:t>
      </w:r>
    </w:p>
    <w:p w14:paraId="4CF26396">
      <w:r>
        <w:drawing>
          <wp:inline distT="0" distB="0" distL="114300" distR="114300">
            <wp:extent cx="5257800" cy="27603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45CA">
      <w:r>
        <w:t>Observation: The table displays the complete provided records.</w:t>
      </w:r>
    </w:p>
    <w:p w14:paraId="6CCCFE42">
      <w:pPr>
        <w:pStyle w:val="3"/>
      </w:pPr>
      <w:r>
        <w:t>PROGRAM 4: Geographic analysis dashboard</w:t>
      </w:r>
    </w:p>
    <w:p w14:paraId="55B2C656">
      <w:r>
        <w:t>R Code</w:t>
      </w:r>
    </w:p>
    <w:p w14:paraId="5B3BA313">
      <w:pPr>
        <w:spacing w:after="80"/>
      </w:pPr>
      <w:r>
        <w:rPr>
          <w:rFonts w:ascii="Courier New" w:hAnsi="Courier New"/>
          <w:sz w:val="15"/>
        </w:rPr>
        <w:t>library(shiny)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cities &lt;- data.frame(City=c("City A","City B","City C"),Population=c(500000,700000,600000),Temperature=c(75,68,80),Elevation=c(1000,800,1200))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ui &lt;- fluidPage(titlePanel("Geographic Data Dashboard"),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selectInput("city","City",c("All",cities$City)),plotOutput("attributes"),plotOutput("scatter"),tableOutput("tbl"))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server &lt;- function(input,output,session){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d &lt;- reactive(if(input$city=="All") cities else subset(cities,City==input$city))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output$attributes &lt;- renderPlot(barplot(d()$Elevation,names.arg=d()$City,main="Elevation by City"))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output$scatter &lt;- renderPlot(plot(d()$Temperature,d()$Population,pch=19,xlab="Temperature",ylab="Population"))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output$tbl &lt;- renderTable(d())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}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shinyApp(ui,server)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# A true map requires real latitude/longitude for each city.</w:t>
      </w:r>
      <w:r>
        <w:rPr>
          <w:rFonts w:ascii="Courier New" w:hAnsi="Courier New"/>
          <w:sz w:val="15"/>
        </w:rPr>
        <w:br w:type="textWrapping"/>
      </w:r>
    </w:p>
    <w:p w14:paraId="047A2941">
      <w:r>
        <w:t>Output 4: Geographic analysis dashboard</w:t>
      </w:r>
    </w:p>
    <w:p w14:paraId="398C4426">
      <w:r>
        <w:drawing>
          <wp:inline distT="0" distB="0" distL="114300" distR="114300">
            <wp:extent cx="5257800" cy="21031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869D">
      <w:r>
        <w:t>Illustrative static dashboard layout. Run the Shiny code in RStudio for a working interactive dashboard. The source exercise specifically requests Tableau; this is an R-based alternative, not a Tableau screenshot.</w:t>
      </w:r>
    </w:p>
    <w:p w14:paraId="5F57FD0A">
      <w:r>
        <w:t>Observation: The dashboard combines visual comparisons and data exploration.</w:t>
      </w:r>
    </w:p>
    <w:p w14:paraId="19B3F5D8">
      <w:pPr>
        <w:pStyle w:val="3"/>
      </w:pPr>
      <w:r>
        <w:t>Procedure</w:t>
      </w:r>
    </w:p>
    <w:p w14:paraId="7D518446">
      <w:r>
        <w:t>1. Open RStudio and create an R script.</w:t>
      </w:r>
      <w:r>
        <w:br w:type="textWrapping"/>
      </w:r>
      <w:r>
        <w:t>2. Enter the dataset in R.</w:t>
      </w:r>
      <w:r>
        <w:br w:type="textWrapping"/>
      </w:r>
      <w:r>
        <w:t>3. Run each program and inspect the Plots/Console output.</w:t>
      </w:r>
      <w:r>
        <w:br w:type="textWrapping"/>
      </w:r>
      <w:r>
        <w:t>4. Install and load shiny if necessary, then run the dashboard code.</w:t>
      </w:r>
      <w:r>
        <w:br w:type="textWrapping"/>
      </w:r>
      <w:r>
        <w:t>5. Interpret and record the results.</w:t>
      </w:r>
    </w:p>
    <w:p w14:paraId="2C8AD347">
      <w:pPr>
        <w:pStyle w:val="3"/>
      </w:pPr>
      <w:r>
        <w:t>Result</w:t>
      </w:r>
    </w:p>
    <w:p w14:paraId="32449D61">
      <w:r>
        <w:t>The Set 13 dataset was analyzed using R programming and the specified visual outputs and tables were prepared.</w:t>
      </w:r>
    </w:p>
    <w:p w14:paraId="2D164FCA">
      <w:r>
        <w:br w:type="page"/>
      </w:r>
    </w:p>
    <w:sectPr>
      <w:headerReference r:id="rId5" w:type="default"/>
      <w:footerReference r:id="rId6" w:type="default"/>
      <w:pgSz w:w="12240" w:h="15840"/>
      <w:pgMar w:top="1152" w:right="1800" w:bottom="1008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F1371">
    <w:pPr>
      <w:pStyle w:val="18"/>
      <w:jc w:val="center"/>
    </w:pPr>
    <w:r>
      <w:t>SIMATS ENGINEERING  |  AIML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720FB">
    <w:pPr>
      <w:pStyle w:val="19"/>
      <w:jc w:val="right"/>
    </w:pPr>
    <w:r>
      <w:t>DSA0601  •  DATA HANDLING AND VISUALIZATION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DD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371</Words>
  <Characters>3194</Characters>
  <Lines>0</Lines>
  <Paragraphs>0</Paragraphs>
  <TotalTime>0</TotalTime>
  <ScaleCrop>false</ScaleCrop>
  <LinksUpToDate>false</LinksUpToDate>
  <CharactersWithSpaces>3506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Deepka Nair</cp:lastModifiedBy>
  <dcterms:modified xsi:type="dcterms:W3CDTF">2026-10-08T08:01:16Z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eyJoZGlkIjoiMzcyODMxYTE0ZTc0ZGU3Y2QwODc3MzYzN2Q1YmNiM2EiLCJ1c2VySWQiOiI1NjczNDU5Njc5MjUifQ==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736F8E8BF07F45EA8DBBB6C65282A3E9_12</vt:lpwstr>
  </property>
</Properties>
</file>